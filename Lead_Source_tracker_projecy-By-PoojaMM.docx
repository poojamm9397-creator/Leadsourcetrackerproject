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CACC8">
      <w:pPr>
        <w:jc w:val="center"/>
        <w:rPr>
          <w:b/>
          <w:sz w:val="40"/>
        </w:rPr>
      </w:pPr>
      <w:r>
        <w:rPr>
          <w:b/>
          <w:sz w:val="40"/>
        </w:rPr>
        <w:t>Lead Source Tracker Using Python</w:t>
      </w:r>
    </w:p>
    <w:p w14:paraId="28F8563E">
      <w:pPr>
        <w:jc w:val="center"/>
        <w:rPr>
          <w:rFonts w:hint="default"/>
          <w:b/>
          <w:sz w:val="40"/>
          <w:lang w:val="en-IN"/>
        </w:rPr>
      </w:pPr>
      <w:r>
        <w:rPr>
          <w:rFonts w:hint="default"/>
          <w:b/>
          <w:sz w:val="40"/>
          <w:lang w:val="en-IN"/>
        </w:rPr>
        <w:t xml:space="preserve">                                                                      </w:t>
      </w:r>
      <w:r>
        <w:rPr>
          <w:rFonts w:hint="default"/>
          <w:b/>
          <w:sz w:val="28"/>
          <w:szCs w:val="28"/>
          <w:lang w:val="en-IN"/>
        </w:rPr>
        <w:t>By Pooja M M</w:t>
      </w:r>
    </w:p>
    <w:p w14:paraId="7A51B0A9">
      <w:pPr>
        <w:jc w:val="both"/>
      </w:pPr>
    </w:p>
    <w:p w14:paraId="4DCB6319">
      <w:pPr>
        <w:pStyle w:val="2"/>
      </w:pPr>
      <w:r>
        <w:rPr>
          <w:sz w:val="28"/>
        </w:rPr>
        <w:t>1. Project Overview</w:t>
      </w:r>
    </w:p>
    <w:p w14:paraId="7E49C384">
      <w:r>
        <w:t>The Lead Source Tracker is a Python-based application designed to capture leads from different sources, validate lead source entries, analyze lead counts by source, and visualize the results using a bar chart.</w:t>
      </w:r>
    </w:p>
    <w:p w14:paraId="3EFF451B">
      <w:pPr>
        <w:pStyle w:val="2"/>
      </w:pPr>
      <w:bookmarkStart w:id="0" w:name="_GoBack"/>
      <w:bookmarkEnd w:id="0"/>
      <w:r>
        <w:rPr>
          <w:sz w:val="28"/>
        </w:rPr>
        <w:t>2. Objective</w:t>
      </w:r>
    </w:p>
    <w:p w14:paraId="4D19A300">
      <w:r>
        <w:t>• Capture lead information.</w:t>
      </w:r>
      <w:r>
        <w:br w:type="textWrapping"/>
      </w:r>
      <w:r>
        <w:t>• Store lead details in a structured format.</w:t>
      </w:r>
      <w:r>
        <w:br w:type="textWrapping"/>
      </w:r>
      <w:r>
        <w:t>• Validate lead source values using a predefined list.</w:t>
      </w:r>
      <w:r>
        <w:br w:type="textWrapping"/>
      </w:r>
      <w:r>
        <w:t>• Count leads generated from each source.</w:t>
      </w:r>
      <w:r>
        <w:br w:type="textWrapping"/>
      </w:r>
      <w:r>
        <w:t>• Generate a bar chart showing lead distribution.</w:t>
      </w:r>
      <w:r>
        <w:br w:type="textWrapping"/>
      </w:r>
      <w:r>
        <w:t>• Improve lead management and reporting.</w:t>
      </w:r>
    </w:p>
    <w:p w14:paraId="4EF0718A">
      <w:pPr>
        <w:pStyle w:val="2"/>
      </w:pPr>
      <w:r>
        <w:rPr>
          <w:sz w:val="28"/>
        </w:rPr>
        <w:t>3. Problem Statement</w:t>
      </w:r>
    </w:p>
    <w:p w14:paraId="75750462">
      <w:r>
        <w:t>Businesses receive leads from multiple channels such as websites, referrals, social media, and advertisements. Without proper tracking, it becomes difficult to identify which source performs best. This project provides a simple Python solution to capture, categorize, analyze, and visualize leads.</w:t>
      </w:r>
    </w:p>
    <w:p w14:paraId="6A0E1DFB">
      <w:pPr>
        <w:pStyle w:val="2"/>
      </w:pPr>
      <w:r>
        <w:rPr>
          <w:sz w:val="28"/>
        </w:rPr>
        <w:t>4. Technologies Used</w:t>
      </w:r>
    </w:p>
    <w:p w14:paraId="2ABCC8B4">
      <w:r>
        <w:t>Python – Programming language</w:t>
      </w:r>
      <w:r>
        <w:br w:type="textWrapping"/>
      </w:r>
      <w:r>
        <w:t>Pandas – Data processing</w:t>
      </w:r>
      <w:r>
        <w:br w:type="textWrapping"/>
      </w:r>
      <w:r>
        <w:t>Matplotlib – Data visualization</w:t>
      </w:r>
      <w:r>
        <w:br w:type="textWrapping"/>
      </w:r>
      <w:r>
        <w:t>CSV – Data storage</w:t>
      </w:r>
    </w:p>
    <w:p w14:paraId="02410CAC">
      <w:pPr>
        <w:pStyle w:val="2"/>
      </w:pPr>
      <w:r>
        <w:rPr>
          <w:sz w:val="28"/>
        </w:rPr>
        <w:t>5. Functional Requirements</w:t>
      </w:r>
    </w:p>
    <w:p w14:paraId="7C2B250F">
      <w:r>
        <w:t>The system captures Lead ID, Lead Name, and Lead Source. The Source field is validated against a predefined list. The system counts leads by source, calculates source-wise percentages, and generates a bar chart.</w:t>
      </w:r>
    </w:p>
    <w:p w14:paraId="4A4701FF">
      <w:pPr>
        <w:pStyle w:val="2"/>
      </w:pPr>
      <w:r>
        <w:rPr>
          <w:sz w:val="28"/>
        </w:rPr>
        <w:t>6. Valid Lead Sources</w:t>
      </w:r>
    </w:p>
    <w:p w14:paraId="182E47A4">
      <w:r>
        <w:t>Website</w:t>
      </w:r>
      <w:r>
        <w:br w:type="textWrapping"/>
      </w:r>
      <w:r>
        <w:t>Referral</w:t>
      </w:r>
      <w:r>
        <w:br w:type="textWrapping"/>
      </w:r>
      <w:r>
        <w:t>Social Media</w:t>
      </w:r>
      <w:r>
        <w:br w:type="textWrapping"/>
      </w:r>
      <w:r>
        <w:t>Advertisement</w:t>
      </w:r>
      <w:r>
        <w:br w:type="textWrapping"/>
      </w:r>
      <w:r>
        <w:t>Email Campaign</w:t>
      </w:r>
    </w:p>
    <w:p w14:paraId="3122F0C1">
      <w:pPr>
        <w:pStyle w:val="2"/>
      </w:pPr>
      <w:r>
        <w:rPr>
          <w:sz w:val="28"/>
        </w:rPr>
        <w:t>7. System Workflow</w:t>
      </w:r>
    </w:p>
    <w:p w14:paraId="22DD5FBF">
      <w:r>
        <w:t>Start → Capture Lead Details → Validate Source → Store Lead Data → Count Leads by Source → Calculate Percentage → Generate Bar Chart → Display Results → End</w:t>
      </w:r>
    </w:p>
    <w:p w14:paraId="26092378">
      <w:pPr>
        <w:pStyle w:val="2"/>
      </w:pPr>
      <w:r>
        <w:rPr>
          <w:sz w:val="28"/>
        </w:rPr>
        <w:t>8. Data Structure</w:t>
      </w:r>
    </w:p>
    <w:p w14:paraId="5C349961">
      <w:r>
        <w:t>Lead_ID – Unique identifier for the lead</w:t>
      </w:r>
      <w:r>
        <w:br w:type="textWrapping"/>
      </w:r>
      <w:r>
        <w:t>Lead_Name – Name of the lead</w:t>
      </w:r>
      <w:r>
        <w:br w:type="textWrapping"/>
      </w:r>
      <w:r>
        <w:t>Source – Channel through which the lead was generated</w:t>
      </w:r>
    </w:p>
    <w:p w14:paraId="246113F0">
      <w:pPr>
        <w:pStyle w:val="2"/>
      </w:pPr>
      <w:r>
        <w:rPr>
          <w:sz w:val="28"/>
        </w:rPr>
        <w:t>9. Python Implementation</w:t>
      </w:r>
    </w:p>
    <w:p w14:paraId="4704FFE3">
      <w:r>
        <w:rPr>
          <w:rFonts w:ascii="Courier New" w:hAnsi="Courier New"/>
          <w:sz w:val="18"/>
        </w:rPr>
        <w:t>import pandas as pd</w:t>
      </w:r>
      <w:r>
        <w:rPr>
          <w:rFonts w:ascii="Courier New" w:hAnsi="Courier New"/>
          <w:sz w:val="18"/>
        </w:rPr>
        <w:br w:type="textWrapping"/>
      </w:r>
      <w:r>
        <w:rPr>
          <w:rFonts w:ascii="Courier New" w:hAnsi="Courier New"/>
          <w:sz w:val="18"/>
        </w:rPr>
        <w:t>import matplotlib.pyplot as plt</w:t>
      </w:r>
      <w:r>
        <w:rPr>
          <w:rFonts w:ascii="Courier New" w:hAnsi="Courier New"/>
          <w:sz w:val="18"/>
        </w:rPr>
        <w:br w:type="textWrapping"/>
      </w:r>
      <w:r>
        <w:rPr>
          <w:rFonts w:ascii="Courier New" w:hAnsi="Courier New"/>
          <w:sz w:val="18"/>
        </w:rPr>
        <w:br w:type="textWrapping"/>
      </w:r>
      <w:r>
        <w:rPr>
          <w:rFonts w:ascii="Courier New" w:hAnsi="Courier New"/>
          <w:sz w:val="18"/>
        </w:rPr>
        <w:t>data = {</w:t>
      </w:r>
      <w:r>
        <w:rPr>
          <w:rFonts w:ascii="Courier New" w:hAnsi="Courier New"/>
          <w:sz w:val="18"/>
        </w:rPr>
        <w:br w:type="textWrapping"/>
      </w:r>
      <w:r>
        <w:rPr>
          <w:rFonts w:ascii="Courier New" w:hAnsi="Courier New"/>
          <w:sz w:val="18"/>
        </w:rPr>
        <w:t xml:space="preserve">    "Lead_ID": [101, 102, 103, 104, 105],</w:t>
      </w:r>
      <w:r>
        <w:rPr>
          <w:rFonts w:ascii="Courier New" w:hAnsi="Courier New"/>
          <w:sz w:val="18"/>
        </w:rPr>
        <w:br w:type="textWrapping"/>
      </w:r>
      <w:r>
        <w:rPr>
          <w:rFonts w:ascii="Courier New" w:hAnsi="Courier New"/>
          <w:sz w:val="18"/>
        </w:rPr>
        <w:t xml:space="preserve">    "Lead_Name": ["John", "Mary", "David", "Alex", "Sam"],</w:t>
      </w:r>
      <w:r>
        <w:rPr>
          <w:rFonts w:ascii="Courier New" w:hAnsi="Courier New"/>
          <w:sz w:val="18"/>
        </w:rPr>
        <w:br w:type="textWrapping"/>
      </w:r>
      <w:r>
        <w:rPr>
          <w:rFonts w:ascii="Courier New" w:hAnsi="Courier New"/>
          <w:sz w:val="18"/>
        </w:rPr>
        <w:t xml:space="preserve">    "Source": ["Website", "Referral", "Website", "Social Media", "Referral"]</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df = pd.DataFrame(data)</w:t>
      </w:r>
      <w:r>
        <w:rPr>
          <w:rFonts w:ascii="Courier New" w:hAnsi="Courier New"/>
          <w:sz w:val="18"/>
        </w:rPr>
        <w:br w:type="textWrapping"/>
      </w:r>
      <w:r>
        <w:rPr>
          <w:rFonts w:ascii="Courier New" w:hAnsi="Courier New"/>
          <w:sz w:val="18"/>
        </w:rPr>
        <w:br w:type="textWrapping"/>
      </w:r>
      <w:r>
        <w:rPr>
          <w:rFonts w:ascii="Courier New" w:hAnsi="Courier New"/>
          <w:sz w:val="18"/>
        </w:rPr>
        <w:t>valid_sources = [</w:t>
      </w:r>
      <w:r>
        <w:rPr>
          <w:rFonts w:ascii="Courier New" w:hAnsi="Courier New"/>
          <w:sz w:val="18"/>
        </w:rPr>
        <w:br w:type="textWrapping"/>
      </w:r>
      <w:r>
        <w:rPr>
          <w:rFonts w:ascii="Courier New" w:hAnsi="Courier New"/>
          <w:sz w:val="18"/>
        </w:rPr>
        <w:t xml:space="preserve">    "Website", "Referral", "Social Media",</w:t>
      </w:r>
      <w:r>
        <w:rPr>
          <w:rFonts w:ascii="Courier New" w:hAnsi="Courier New"/>
          <w:sz w:val="18"/>
        </w:rPr>
        <w:br w:type="textWrapping"/>
      </w:r>
      <w:r>
        <w:rPr>
          <w:rFonts w:ascii="Courier New" w:hAnsi="Courier New"/>
          <w:sz w:val="18"/>
        </w:rPr>
        <w:t xml:space="preserve">    "Advertisement", "Email Campaign"</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if df["Source"].isin(valid_sources).all():</w:t>
      </w:r>
      <w:r>
        <w:rPr>
          <w:rFonts w:ascii="Courier New" w:hAnsi="Courier New"/>
          <w:sz w:val="18"/>
        </w:rPr>
        <w:br w:type="textWrapping"/>
      </w:r>
      <w:r>
        <w:rPr>
          <w:rFonts w:ascii="Courier New" w:hAnsi="Courier New"/>
          <w:sz w:val="18"/>
        </w:rPr>
        <w:t xml:space="preserve">    source_count = df["Source"].value_counts()</w:t>
      </w:r>
      <w:r>
        <w:rPr>
          <w:rFonts w:ascii="Courier New" w:hAnsi="Courier New"/>
          <w:sz w:val="18"/>
        </w:rPr>
        <w:br w:type="textWrapping"/>
      </w:r>
      <w:r>
        <w:rPr>
          <w:rFonts w:ascii="Courier New" w:hAnsi="Courier New"/>
          <w:sz w:val="18"/>
        </w:rPr>
        <w:t xml:space="preserve">    source_percentage = (source_count / source_count.sum()) * 100</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print("Lead Count by Source")</w:t>
      </w:r>
      <w:r>
        <w:rPr>
          <w:rFonts w:ascii="Courier New" w:hAnsi="Courier New"/>
          <w:sz w:val="18"/>
        </w:rPr>
        <w:br w:type="textWrapping"/>
      </w:r>
      <w:r>
        <w:rPr>
          <w:rFonts w:ascii="Courier New" w:hAnsi="Courier New"/>
          <w:sz w:val="18"/>
        </w:rPr>
        <w:t xml:space="preserve">    print(source_count)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print("\nLead Percentage by Source")</w:t>
      </w:r>
      <w:r>
        <w:rPr>
          <w:rFonts w:ascii="Courier New" w:hAnsi="Courier New"/>
          <w:sz w:val="18"/>
        </w:rPr>
        <w:br w:type="textWrapping"/>
      </w:r>
      <w:r>
        <w:rPr>
          <w:rFonts w:ascii="Courier New" w:hAnsi="Courier New"/>
          <w:sz w:val="18"/>
        </w:rPr>
        <w:t xml:space="preserve">    print(source_percentage)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source_count.plot(kind="bar", title="Lead Count by Source")</w:t>
      </w:r>
      <w:r>
        <w:rPr>
          <w:rFonts w:ascii="Courier New" w:hAnsi="Courier New"/>
          <w:sz w:val="18"/>
        </w:rPr>
        <w:br w:type="textWrapping"/>
      </w:r>
      <w:r>
        <w:rPr>
          <w:rFonts w:ascii="Courier New" w:hAnsi="Courier New"/>
          <w:sz w:val="18"/>
        </w:rPr>
        <w:t xml:space="preserve">    plt.xlabel("Source")</w:t>
      </w:r>
      <w:r>
        <w:rPr>
          <w:rFonts w:ascii="Courier New" w:hAnsi="Courier New"/>
          <w:sz w:val="18"/>
        </w:rPr>
        <w:br w:type="textWrapping"/>
      </w:r>
      <w:r>
        <w:rPr>
          <w:rFonts w:ascii="Courier New" w:hAnsi="Courier New"/>
          <w:sz w:val="18"/>
        </w:rPr>
        <w:t xml:space="preserve">    plt.ylabel("Number of Leads")</w:t>
      </w:r>
      <w:r>
        <w:rPr>
          <w:rFonts w:ascii="Courier New" w:hAnsi="Courier New"/>
          <w:sz w:val="18"/>
        </w:rPr>
        <w:br w:type="textWrapping"/>
      </w:r>
      <w:r>
        <w:rPr>
          <w:rFonts w:ascii="Courier New" w:hAnsi="Courier New"/>
          <w:sz w:val="18"/>
        </w:rPr>
        <w:t xml:space="preserve">    plt.show()</w:t>
      </w:r>
      <w:r>
        <w:rPr>
          <w:rFonts w:ascii="Courier New" w:hAnsi="Courier New"/>
          <w:sz w:val="18"/>
        </w:rPr>
        <w:br w:type="textWrapping"/>
      </w:r>
      <w:r>
        <w:rPr>
          <w:rFonts w:ascii="Courier New" w:hAnsi="Courier New"/>
          <w:sz w:val="18"/>
        </w:rPr>
        <w:t>else:</w:t>
      </w:r>
      <w:r>
        <w:rPr>
          <w:rFonts w:ascii="Courier New" w:hAnsi="Courier New"/>
          <w:sz w:val="18"/>
        </w:rPr>
        <w:br w:type="textWrapping"/>
      </w:r>
      <w:r>
        <w:rPr>
          <w:rFonts w:ascii="Courier New" w:hAnsi="Courier New"/>
          <w:sz w:val="18"/>
        </w:rPr>
        <w:t xml:space="preserve">    print("Invalid source found")</w:t>
      </w:r>
    </w:p>
    <w:p w14:paraId="28E9ACF8">
      <w:pPr>
        <w:pStyle w:val="2"/>
      </w:pPr>
      <w:r>
        <w:rPr>
          <w:sz w:val="28"/>
        </w:rPr>
        <w:t>10. Sample Output</w:t>
      </w:r>
    </w:p>
    <w:p w14:paraId="7B7CD5B5">
      <w:r>
        <w:t>Website – 2 leads (40%)</w:t>
      </w:r>
      <w:r>
        <w:br w:type="textWrapping"/>
      </w:r>
      <w:r>
        <w:t>Referral – 2 leads (40%)</w:t>
      </w:r>
      <w:r>
        <w:br w:type="textWrapping"/>
      </w:r>
      <w:r>
        <w:t>Social Media – 1 lead (20%)</w:t>
      </w:r>
    </w:p>
    <w:p w14:paraId="07AA6DD3">
      <w:pPr>
        <w:pStyle w:val="2"/>
      </w:pPr>
      <w:r>
        <w:rPr>
          <w:sz w:val="28"/>
        </w:rPr>
        <w:t>11. Visualization</w:t>
      </w:r>
    </w:p>
    <w:p w14:paraId="4A22F0E4">
      <w:r>
        <w:t>The program generates a bar chart with Lead Source on the X-axis and Number of Leads on the Y-axis. This makes it easy to compare the performance of different lead sources.</w:t>
      </w:r>
    </w:p>
    <w:p w14:paraId="2FC5950E">
      <w:pPr>
        <w:pStyle w:val="2"/>
      </w:pPr>
      <w:r>
        <w:rPr>
          <w:sz w:val="28"/>
        </w:rPr>
        <w:t>12. Benefits</w:t>
      </w:r>
    </w:p>
    <w:p w14:paraId="513645DD">
      <w:r>
        <w:t>• Easy lead tracking</w:t>
      </w:r>
      <w:r>
        <w:br w:type="textWrapping"/>
      </w:r>
      <w:r>
        <w:t>• Source validation reduces errors</w:t>
      </w:r>
      <w:r>
        <w:br w:type="textWrapping"/>
      </w:r>
      <w:r>
        <w:t>• Quick performance analysis</w:t>
      </w:r>
      <w:r>
        <w:br w:type="textWrapping"/>
      </w:r>
      <w:r>
        <w:t>• Visual representation using charts</w:t>
      </w:r>
      <w:r>
        <w:br w:type="textWrapping"/>
      </w:r>
      <w:r>
        <w:t>• Supports business decision-making</w:t>
      </w:r>
    </w:p>
    <w:p w14:paraId="3DEC6C67">
      <w:pPr>
        <w:pStyle w:val="2"/>
      </w:pPr>
      <w:r>
        <w:rPr>
          <w:sz w:val="28"/>
        </w:rPr>
        <w:t>13. Future Enhancements</w:t>
      </w:r>
    </w:p>
    <w:p w14:paraId="45A9468B">
      <w:r>
        <w:t>• Store data in an SQLite database.</w:t>
      </w:r>
      <w:r>
        <w:br w:type="textWrapping"/>
      </w:r>
      <w:r>
        <w:t>• Build a GUI using Tkinter.</w:t>
      </w:r>
      <w:r>
        <w:br w:type="textWrapping"/>
      </w:r>
      <w:r>
        <w:t>• Export reports to Excel.</w:t>
      </w:r>
      <w:r>
        <w:br w:type="textWrapping"/>
      </w:r>
      <w:r>
        <w:t>• Add lead status tracking.</w:t>
      </w:r>
      <w:r>
        <w:br w:type="textWrapping"/>
      </w:r>
      <w:r>
        <w:t>• Create dashboards using Power BI.</w:t>
      </w:r>
    </w:p>
    <w:p w14:paraId="10C8A781">
      <w:pPr>
        <w:pStyle w:val="2"/>
      </w:pPr>
      <w:r>
        <w:rPr>
          <w:sz w:val="28"/>
        </w:rPr>
        <w:t>14. Conclusion</w:t>
      </w:r>
    </w:p>
    <w:p w14:paraId="09656E88">
      <w:r>
        <w:t>The Lead Source Tracker is a simple yet effective Python application for capturing and analyzing leads. By validating lead sources, calculating lead counts and percentages, and generating bar charts, the system provides useful insights into lead generation performance and helps organizations optimize their marketing efforts.</w:t>
      </w:r>
    </w:p>
    <w:sectPr>
      <w:pgSz w:w="12240" w:h="15840"/>
      <w:pgMar w:top="1008"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CB5361"/>
    <w:rsid w:val="0DF513F2"/>
    <w:rsid w:val="399C2315"/>
    <w:rsid w:val="512457AF"/>
    <w:rsid w:val="5AEA36DC"/>
    <w:rsid w:val="64E42A92"/>
    <w:rsid w:val="6C2F7B26"/>
    <w:rsid w:val="740617BB"/>
    <w:rsid w:val="7B6644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1449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Pooja m m Pooj</cp:lastModifiedBy>
  <dcterms:modified xsi:type="dcterms:W3CDTF">2026-10-08T12:13:00Z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5233D36787AF4E2890726BC0017BA0D0_13</vt:lpwstr>
  </property>
</Properties>
</file>